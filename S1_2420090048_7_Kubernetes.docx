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92C1" w14:textId="77777777" w:rsidR="00D20E15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5B4FAD2F" w14:textId="77777777" w:rsidR="00D20E15" w:rsidRDefault="00D20E15">
      <w:pPr>
        <w:keepLines/>
        <w:rPr>
          <w:rFonts w:ascii="Times New Roman" w:hAnsi="Times New Roman" w:cs="Times New Roman"/>
        </w:rPr>
      </w:pPr>
    </w:p>
    <w:p w14:paraId="1AB3D153" w14:textId="56B61094" w:rsidR="00D20E15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AA1D3C">
        <w:rPr>
          <w:rFonts w:ascii="Times New Roman" w:hAnsi="Times New Roman" w:cs="Times New Roman"/>
        </w:rPr>
        <w:t>NOMULA SAI HARSHITH</w:t>
      </w:r>
    </w:p>
    <w:p w14:paraId="7F720A2E" w14:textId="04DED776" w:rsidR="00D20E15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</w:t>
      </w:r>
      <w:r w:rsidR="00AA1D3C">
        <w:rPr>
          <w:rFonts w:ascii="Times New Roman" w:hAnsi="Times New Roman" w:cs="Times New Roman"/>
        </w:rPr>
        <w:t>20090048</w:t>
      </w:r>
    </w:p>
    <w:p w14:paraId="54FD8D48" w14:textId="77777777" w:rsidR="00D20E15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1E21E5B0" w14:textId="77777777" w:rsidR="00D20E15" w:rsidRDefault="00D20E15">
      <w:pPr>
        <w:keepLines/>
        <w:rPr>
          <w:rFonts w:ascii="Times New Roman" w:hAnsi="Times New Roman" w:cs="Times New Roman"/>
        </w:rPr>
      </w:pPr>
    </w:p>
    <w:p w14:paraId="1575654F" w14:textId="77777777" w:rsidR="00D20E15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53BC4F68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7A3F1C19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6225EAAF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63A9224D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6A95BEEF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0DCAC44C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6D9598C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4B4D23B4" w14:textId="77777777" w:rsidR="00D20E15" w:rsidRDefault="00D20E15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95F940B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9F37A76" wp14:editId="7CADC4E6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F5A2B" w14:textId="77777777" w:rsidR="00D20E15" w:rsidRDefault="00D20E15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51F2D3E0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167A910" wp14:editId="70CD87E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1150" w14:textId="77777777" w:rsidR="00D20E15" w:rsidRDefault="00D20E15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9201B34" w14:textId="77777777" w:rsidR="00D20E15" w:rsidRDefault="00D20E15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0FC07E86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66C28BFB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08109F4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7E29E01" wp14:editId="6BD44921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B374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025C2C81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25240FA8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7379673F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A065CBE" wp14:editId="7120B246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CAD2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8C39DF2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338F4DF1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1BADE826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79AFCC39" w14:textId="77777777" w:rsidR="00D20E15" w:rsidRDefault="00D20E15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83A9F6A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E640BB0" wp14:editId="2F2113EA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9753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7A74219E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543A9BC4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6776814C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484B2B4F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305BB98" wp14:editId="2DFA89EA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425B" w14:textId="77777777" w:rsidR="00D20E15" w:rsidRDefault="00D20E15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2034990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F89ABB9" wp14:editId="5F8DD09D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1579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008675B0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415D934B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3DE8711E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19486092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08AD7E42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02D16CD1" w14:textId="77777777" w:rsidR="00D20E15" w:rsidRDefault="00D20E15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748424D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E891357" wp14:editId="4BB7D78E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5C8A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0FFEFF70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449A3558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6AFD39A6" w14:textId="77777777" w:rsidR="00D20E15" w:rsidRDefault="00D20E15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F99767D" w14:textId="77777777" w:rsidR="00D20E15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6D55274" wp14:editId="20C90D4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6385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38ED8B15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C0E134F" wp14:editId="2307AD58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6D17" w14:textId="77777777" w:rsidR="00D20E15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144EB146" w14:textId="77777777" w:rsidR="00D20E15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D20E15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12643" w14:textId="77777777" w:rsidR="00030BEA" w:rsidRDefault="00030BEA">
      <w:pPr>
        <w:spacing w:line="240" w:lineRule="auto"/>
      </w:pPr>
      <w:r>
        <w:separator/>
      </w:r>
    </w:p>
  </w:endnote>
  <w:endnote w:type="continuationSeparator" w:id="0">
    <w:p w14:paraId="62D5AF50" w14:textId="77777777" w:rsidR="00030BEA" w:rsidRDefault="00030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7FBA8" w14:textId="77777777" w:rsidR="00030BEA" w:rsidRDefault="00030BEA">
      <w:pPr>
        <w:spacing w:after="0"/>
      </w:pPr>
      <w:r>
        <w:separator/>
      </w:r>
    </w:p>
  </w:footnote>
  <w:footnote w:type="continuationSeparator" w:id="0">
    <w:p w14:paraId="31F665E4" w14:textId="77777777" w:rsidR="00030BEA" w:rsidRDefault="00030B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80300049">
    <w:abstractNumId w:val="5"/>
  </w:num>
  <w:num w:numId="2" w16cid:durableId="433747094">
    <w:abstractNumId w:val="3"/>
  </w:num>
  <w:num w:numId="3" w16cid:durableId="1301692552">
    <w:abstractNumId w:val="2"/>
  </w:num>
  <w:num w:numId="4" w16cid:durableId="1946616870">
    <w:abstractNumId w:val="4"/>
  </w:num>
  <w:num w:numId="5" w16cid:durableId="606695577">
    <w:abstractNumId w:val="1"/>
  </w:num>
  <w:num w:numId="6" w16cid:durableId="6102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BEA"/>
    <w:rsid w:val="00034616"/>
    <w:rsid w:val="0006063C"/>
    <w:rsid w:val="0015074B"/>
    <w:rsid w:val="0029639D"/>
    <w:rsid w:val="00326F90"/>
    <w:rsid w:val="008E0046"/>
    <w:rsid w:val="00AA1D3C"/>
    <w:rsid w:val="00AA1D8D"/>
    <w:rsid w:val="00B47730"/>
    <w:rsid w:val="00CB0664"/>
    <w:rsid w:val="00D20E15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0FBE6"/>
  <w14:defaultImageDpi w14:val="300"/>
  <w15:docId w15:val="{E4A96886-8E1A-485A-9256-F2DFA34E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NOMULA SAI HARSHITH</cp:lastModifiedBy>
  <cp:revision>2</cp:revision>
  <dcterms:created xsi:type="dcterms:W3CDTF">2013-12-23T23:15:00Z</dcterms:created>
  <dcterms:modified xsi:type="dcterms:W3CDTF">2026-09-17T06:01:00Z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