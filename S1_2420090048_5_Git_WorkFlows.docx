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A38B9" w14:textId="77777777" w:rsidR="009B3F70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5B3F0E43" w14:textId="77777777" w:rsidR="009B3F70" w:rsidRDefault="009B3F70">
      <w:pPr>
        <w:pStyle w:val="Heading1"/>
      </w:pPr>
    </w:p>
    <w:p w14:paraId="1D130053" w14:textId="729FFE87" w:rsidR="009B3F70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5D1344">
        <w:rPr>
          <w:rFonts w:ascii="Times New Roman" w:hAnsi="Times New Roman" w:cs="Times New Roman"/>
          <w:b/>
          <w:szCs w:val="24"/>
        </w:rPr>
        <w:t>NOMULA SAI HARSHITH</w:t>
      </w:r>
    </w:p>
    <w:p w14:paraId="7D003DC6" w14:textId="383970C0" w:rsidR="009B3F70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</w:t>
      </w:r>
      <w:r w:rsidR="005D1344">
        <w:rPr>
          <w:rFonts w:ascii="Times New Roman" w:hAnsi="Times New Roman" w:cs="Times New Roman"/>
          <w:b/>
          <w:szCs w:val="24"/>
        </w:rPr>
        <w:t>90048</w:t>
      </w:r>
    </w:p>
    <w:p w14:paraId="0D4EDC07" w14:textId="77777777" w:rsidR="009B3F70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255BBF34" w14:textId="77777777" w:rsidR="009B3F70" w:rsidRDefault="009B3F70">
      <w:pPr>
        <w:spacing w:after="40"/>
        <w:rPr>
          <w:rFonts w:ascii="Times New Roman" w:hAnsi="Times New Roman" w:cs="Times New Roman"/>
          <w:szCs w:val="24"/>
        </w:rPr>
      </w:pPr>
    </w:p>
    <w:p w14:paraId="4BC2EC61" w14:textId="77777777" w:rsidR="009B3F70" w:rsidRDefault="00000000">
      <w:pPr>
        <w:spacing w:after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GitHub</w:t>
      </w:r>
    </w:p>
    <w:p w14:paraId="0FF331D0" w14:textId="77777777" w:rsidR="009B3F7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Create a GitHub Account</w:t>
      </w:r>
    </w:p>
    <w:p w14:paraId="7FCAB39A" w14:textId="77777777" w:rsidR="009B3F7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GitHub.</w:t>
      </w:r>
    </w:p>
    <w:p w14:paraId="1E59203F" w14:textId="77777777" w:rsidR="009B3F7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 up using an email address.</w:t>
      </w:r>
    </w:p>
    <w:p w14:paraId="5C36C9C2" w14:textId="77777777" w:rsidR="009B3F7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Verify the email address.</w:t>
      </w:r>
    </w:p>
    <w:p w14:paraId="3CE6EC25" w14:textId="77777777" w:rsidR="009B3F7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Set up the GitHub account.</w:t>
      </w:r>
    </w:p>
    <w:p w14:paraId="01FE2B06" w14:textId="77777777" w:rsidR="009B3F70" w:rsidRDefault="009B3F70">
      <w:pPr>
        <w:spacing w:after="40"/>
        <w:rPr>
          <w:rFonts w:ascii="Times New Roman" w:hAnsi="Times New Roman" w:cs="Times New Roman"/>
          <w:szCs w:val="24"/>
        </w:rPr>
      </w:pPr>
    </w:p>
    <w:p w14:paraId="0EC54805" w14:textId="77777777" w:rsidR="009B3F7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Repository</w:t>
      </w:r>
    </w:p>
    <w:p w14:paraId="41689C32" w14:textId="77777777" w:rsidR="009B3F7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Log in to GitHub.</w:t>
      </w:r>
    </w:p>
    <w:p w14:paraId="653CF35E" w14:textId="77777777" w:rsidR="009B3F7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New Repository.</w:t>
      </w:r>
    </w:p>
    <w:p w14:paraId="6E5148BE" w14:textId="77777777" w:rsidR="009B3F7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repository name.</w:t>
      </w:r>
    </w:p>
    <w:p w14:paraId="3F609AEF" w14:textId="77777777" w:rsidR="009B3F7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Public or Private.</w:t>
      </w:r>
    </w:p>
    <w:p w14:paraId="78248AAD" w14:textId="77777777" w:rsidR="009B3F7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Add a README file if required.</w:t>
      </w:r>
    </w:p>
    <w:p w14:paraId="2CE91678" w14:textId="77777777" w:rsidR="009B3F7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Create Repository.</w:t>
      </w:r>
    </w:p>
    <w:p w14:paraId="050FCABF" w14:textId="77777777" w:rsidR="009B3F70" w:rsidRDefault="009B3F70">
      <w:pPr>
        <w:spacing w:after="40"/>
        <w:rPr>
          <w:rFonts w:ascii="Times New Roman" w:hAnsi="Times New Roman" w:cs="Times New Roman"/>
          <w:szCs w:val="24"/>
        </w:rPr>
      </w:pPr>
    </w:p>
    <w:p w14:paraId="49E1A9FF" w14:textId="77777777" w:rsidR="009B3F7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114300" distR="114300" wp14:anchorId="28CEEBCD" wp14:editId="2538E4F3">
            <wp:extent cx="6285865" cy="29965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386B5" w14:textId="77777777" w:rsidR="009B3F7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 xml:space="preserve">Step 3: </w:t>
      </w:r>
      <w:r>
        <w:rPr>
          <w:rFonts w:ascii="Times New Roman" w:hAnsi="Times New Roman" w:cs="Times New Roman"/>
          <w:szCs w:val="24"/>
        </w:rPr>
        <w:t>Create a Local Git Repository</w:t>
      </w:r>
    </w:p>
    <w:p w14:paraId="4693BD3F" w14:textId="77777777" w:rsidR="009B3F70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project folder in the terminal and use:</w:t>
      </w:r>
    </w:p>
    <w:p w14:paraId="2CCFFE84" w14:textId="77777777" w:rsidR="009B3F70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init</w:t>
      </w:r>
    </w:p>
    <w:p w14:paraId="4263E59F" w14:textId="77777777" w:rsidR="009B3F70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initializes a new Git repository in the current project folder.</w:t>
      </w:r>
    </w:p>
    <w:p w14:paraId="0D6CCC2C" w14:textId="77777777" w:rsidR="009B3F7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Check Git Status</w:t>
      </w:r>
    </w:p>
    <w:p w14:paraId="21E16B6F" w14:textId="77777777" w:rsidR="009B3F70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status</w:t>
      </w:r>
    </w:p>
    <w:p w14:paraId="5FE344AF" w14:textId="77777777" w:rsidR="009B3F70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shows modified files, untracked files, staged files, and the current branch.</w:t>
      </w:r>
    </w:p>
    <w:p w14:paraId="2CCED2BB" w14:textId="77777777" w:rsidR="009B3F7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Add Files</w:t>
      </w:r>
    </w:p>
    <w:p w14:paraId="15770BA8" w14:textId="77777777" w:rsidR="009B3F70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 particular file:</w:t>
      </w:r>
    </w:p>
    <w:p w14:paraId="1306D698" w14:textId="77777777" w:rsidR="009B3F70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filename</w:t>
      </w:r>
    </w:p>
    <w:p w14:paraId="08633F4B" w14:textId="77777777" w:rsidR="009B3F70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all files:</w:t>
      </w:r>
    </w:p>
    <w:p w14:paraId="627FCAF4" w14:textId="77777777" w:rsidR="009B3F70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.</w:t>
      </w:r>
    </w:p>
    <w:p w14:paraId="5B99E102" w14:textId="77777777" w:rsidR="009B3F70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moves the changes to the staging area.</w:t>
      </w:r>
    </w:p>
    <w:p w14:paraId="3959F8EC" w14:textId="77777777" w:rsidR="009B3F7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a Commit</w:t>
      </w:r>
    </w:p>
    <w:p w14:paraId="4BAF3E7D" w14:textId="77777777" w:rsidR="009B3F70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commit -m "Initial commit"</w:t>
      </w:r>
    </w:p>
    <w:p w14:paraId="1CFD2990" w14:textId="77777777" w:rsidR="009B3F70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commit saves the staged changes with a message describing the changes.</w:t>
      </w:r>
    </w:p>
    <w:p w14:paraId="37303F39" w14:textId="77777777" w:rsidR="009B3F7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Connect the Local Repository to GitHub</w:t>
      </w:r>
    </w:p>
    <w:p w14:paraId="50F6333D" w14:textId="77777777" w:rsidR="009B3F70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add origin &lt;repository-url&gt;</w:t>
      </w:r>
    </w:p>
    <w:p w14:paraId="10189A95" w14:textId="77777777" w:rsidR="009B3F70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connects the local repository to the GitHub repository.</w:t>
      </w:r>
    </w:p>
    <w:p w14:paraId="1AEEFD6E" w14:textId="77777777" w:rsidR="009B3F70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check the remote:</w:t>
      </w:r>
    </w:p>
    <w:p w14:paraId="5D7D1A62" w14:textId="77777777" w:rsidR="009B3F70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-v</w:t>
      </w:r>
    </w:p>
    <w:p w14:paraId="236A0F00" w14:textId="77777777" w:rsidR="009B3F7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Push Code to GitHub</w:t>
      </w:r>
    </w:p>
    <w:p w14:paraId="36CE2DF8" w14:textId="77777777" w:rsidR="009B3F70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 -u origin main</w:t>
      </w:r>
    </w:p>
    <w:p w14:paraId="1EC65B10" w14:textId="77777777" w:rsidR="009B3F70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uploads the local commits to the main branch of the GitHub repository.</w:t>
      </w:r>
    </w:p>
    <w:p w14:paraId="3AA031BB" w14:textId="77777777" w:rsidR="009B3F70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After the first push, we can usually use:</w:t>
      </w:r>
    </w:p>
    <w:p w14:paraId="2EA0A043" w14:textId="77777777" w:rsidR="009B3F70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</w:t>
      </w:r>
    </w:p>
    <w:p w14:paraId="6330EF32" w14:textId="77777777" w:rsidR="009B3F70" w:rsidRDefault="009B3F70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67554E98" w14:textId="77777777" w:rsidR="009B3F70" w:rsidRDefault="00000000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12B41114" wp14:editId="20FFD4BB">
            <wp:extent cx="6305550" cy="31070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4F99B" w14:textId="77777777" w:rsidR="009B3F7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9: </w:t>
      </w:r>
      <w:r>
        <w:rPr>
          <w:rFonts w:ascii="Times New Roman" w:hAnsi="Times New Roman" w:cs="Times New Roman"/>
          <w:szCs w:val="24"/>
        </w:rPr>
        <w:t>README.md</w:t>
      </w:r>
    </w:p>
    <w:p w14:paraId="0FD887BA" w14:textId="77777777" w:rsidR="009B3F70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README.md is a Markdown file used to provide information about a project.</w:t>
      </w:r>
    </w:p>
    <w:p w14:paraId="00DBAAF0" w14:textId="77777777" w:rsidR="009B3F70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It can contain:</w:t>
      </w:r>
    </w:p>
    <w:p w14:paraId="06396DCB" w14:textId="77777777" w:rsidR="009B3F7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Project title</w:t>
      </w:r>
    </w:p>
    <w:p w14:paraId="6435A57D" w14:textId="77777777" w:rsidR="009B3F7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Description</w:t>
      </w:r>
    </w:p>
    <w:p w14:paraId="791AA034" w14:textId="77777777" w:rsidR="009B3F7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Features</w:t>
      </w:r>
    </w:p>
    <w:p w14:paraId="0D80EC25" w14:textId="77777777" w:rsidR="009B3F7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Installation steps</w:t>
      </w:r>
    </w:p>
    <w:p w14:paraId="25F007A8" w14:textId="77777777" w:rsidR="009B3F7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Usage</w:t>
      </w:r>
    </w:p>
    <w:p w14:paraId="04628510" w14:textId="77777777" w:rsidR="009B3F7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Technologies used</w:t>
      </w:r>
    </w:p>
    <w:p w14:paraId="52975FCC" w14:textId="77777777" w:rsidR="009B3F7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Author information</w:t>
      </w:r>
    </w:p>
    <w:p w14:paraId="1442FCAA" w14:textId="77777777" w:rsidR="009B3F70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</w:t>
      </w:r>
    </w:p>
    <w:p w14:paraId="68E3BA48" w14:textId="77777777" w:rsidR="009B3F70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# My Project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This is my first GitHub project.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## Technologies</w:t>
      </w:r>
      <w:r>
        <w:rPr>
          <w:rFonts w:ascii="Times New Roman" w:hAnsi="Times New Roman" w:cs="Times New Roman"/>
          <w:szCs w:val="24"/>
        </w:rPr>
        <w:br/>
        <w:t>- HTML</w:t>
      </w:r>
      <w:r>
        <w:rPr>
          <w:rFonts w:ascii="Times New Roman" w:hAnsi="Times New Roman" w:cs="Times New Roman"/>
          <w:szCs w:val="24"/>
        </w:rPr>
        <w:br/>
        <w:t>- CSS</w:t>
      </w:r>
      <w:r>
        <w:rPr>
          <w:rFonts w:ascii="Times New Roman" w:hAnsi="Times New Roman" w:cs="Times New Roman"/>
          <w:szCs w:val="24"/>
        </w:rPr>
        <w:br/>
        <w:t>- JavaScript</w:t>
      </w:r>
    </w:p>
    <w:p w14:paraId="036E42AA" w14:textId="77777777" w:rsidR="009B3F70" w:rsidRDefault="009B3F70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38001374" w14:textId="77777777" w:rsidR="009B3F70" w:rsidRDefault="009B3F70">
      <w:pPr>
        <w:spacing w:after="140"/>
        <w:rPr>
          <w:rFonts w:ascii="Times New Roman" w:hAnsi="Times New Roman" w:cs="Times New Roman"/>
          <w:szCs w:val="24"/>
        </w:rPr>
      </w:pPr>
    </w:p>
    <w:p w14:paraId="75F71C9C" w14:textId="77777777" w:rsidR="009B3F70" w:rsidRDefault="009B3F70">
      <w:pPr>
        <w:spacing w:after="140"/>
        <w:rPr>
          <w:rFonts w:ascii="Times New Roman" w:hAnsi="Times New Roman" w:cs="Times New Roman"/>
          <w:szCs w:val="24"/>
        </w:rPr>
      </w:pPr>
    </w:p>
    <w:p w14:paraId="241173DA" w14:textId="77777777" w:rsidR="009B3F70" w:rsidRDefault="00000000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1190C0B6" wp14:editId="793DB11F">
            <wp:extent cx="6288405" cy="3408680"/>
            <wp:effectExtent l="0" t="0" r="1079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62A51" w14:textId="77777777" w:rsidR="009B3F7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10: </w:t>
      </w:r>
      <w:r>
        <w:rPr>
          <w:rFonts w:ascii="Times New Roman" w:hAnsi="Times New Roman" w:cs="Times New Roman"/>
          <w:szCs w:val="24"/>
        </w:rPr>
        <w:t>Delete a Repository</w:t>
      </w:r>
    </w:p>
    <w:p w14:paraId="37E24124" w14:textId="77777777" w:rsidR="009B3F7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repository.</w:t>
      </w:r>
    </w:p>
    <w:p w14:paraId="7DE9C223" w14:textId="77777777" w:rsidR="009B3F7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 to Settings.</w:t>
      </w:r>
    </w:p>
    <w:p w14:paraId="0BC9C489" w14:textId="77777777" w:rsidR="009B3F7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Scroll to Danger Zone.</w:t>
      </w:r>
    </w:p>
    <w:p w14:paraId="56856D25" w14:textId="77777777" w:rsidR="009B3F7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Delete this repository.</w:t>
      </w:r>
    </w:p>
    <w:p w14:paraId="57B9192E" w14:textId="77777777" w:rsidR="009B3F7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the repository name.</w:t>
      </w:r>
    </w:p>
    <w:p w14:paraId="7307D366" w14:textId="77777777" w:rsidR="009B3F7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deletion.</w:t>
      </w:r>
    </w:p>
    <w:p w14:paraId="0E45DA28" w14:textId="77777777" w:rsidR="009B3F70" w:rsidRDefault="009B3F70">
      <w:pPr>
        <w:spacing w:after="140"/>
        <w:ind w:left="288"/>
        <w:rPr>
          <w:rFonts w:ascii="Times New Roman" w:hAnsi="Times New Roman" w:cs="Times New Roman"/>
          <w:szCs w:val="24"/>
        </w:rPr>
      </w:pPr>
    </w:p>
    <w:sectPr w:rsidR="009B3F70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EC8F1" w14:textId="77777777" w:rsidR="0051310B" w:rsidRDefault="0051310B">
      <w:pPr>
        <w:spacing w:line="240" w:lineRule="auto"/>
      </w:pPr>
      <w:r>
        <w:separator/>
      </w:r>
    </w:p>
  </w:endnote>
  <w:endnote w:type="continuationSeparator" w:id="0">
    <w:p w14:paraId="493D6CD8" w14:textId="77777777" w:rsidR="0051310B" w:rsidRDefault="005131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FF977" w14:textId="77777777" w:rsidR="0051310B" w:rsidRDefault="0051310B">
      <w:pPr>
        <w:spacing w:after="0"/>
      </w:pPr>
      <w:r>
        <w:separator/>
      </w:r>
    </w:p>
  </w:footnote>
  <w:footnote w:type="continuationSeparator" w:id="0">
    <w:p w14:paraId="4845EE32" w14:textId="77777777" w:rsidR="0051310B" w:rsidRDefault="005131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02367941">
    <w:abstractNumId w:val="5"/>
  </w:num>
  <w:num w:numId="2" w16cid:durableId="1791127172">
    <w:abstractNumId w:val="3"/>
  </w:num>
  <w:num w:numId="3" w16cid:durableId="1024550470">
    <w:abstractNumId w:val="2"/>
  </w:num>
  <w:num w:numId="4" w16cid:durableId="1444812804">
    <w:abstractNumId w:val="4"/>
  </w:num>
  <w:num w:numId="5" w16cid:durableId="1246306958">
    <w:abstractNumId w:val="1"/>
  </w:num>
  <w:num w:numId="6" w16cid:durableId="405542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10B"/>
    <w:rsid w:val="005D1344"/>
    <w:rsid w:val="009B3F70"/>
    <w:rsid w:val="00AA1D8D"/>
    <w:rsid w:val="00B47730"/>
    <w:rsid w:val="00C62A15"/>
    <w:rsid w:val="00CB0664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E53C08"/>
  <w14:defaultImageDpi w14:val="300"/>
  <w15:docId w15:val="{C1145FFE-FEB5-49A2-B95A-C283330A6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NOMULA SAI HARSHITH</cp:lastModifiedBy>
  <cp:revision>2</cp:revision>
  <dcterms:created xsi:type="dcterms:W3CDTF">2013-12-23T23:15:00Z</dcterms:created>
  <dcterms:modified xsi:type="dcterms:W3CDTF">2026-09-17T05:59:00Z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